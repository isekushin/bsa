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37802">
      <w:pPr>
        <w:jc w:val="left"/>
      </w:pPr>
      <w:r>
        <w:rPr>
          <w:rFonts w:ascii="Calibri" w:hAnsi="Calibri"/>
          <w:b/>
          <w:sz w:val="32"/>
        </w:rPr>
        <w:t>E</w:t>
      </w:r>
      <w:r>
        <w:rPr>
          <w:rFonts w:hint="default"/>
          <w:b/>
          <w:sz w:val="32"/>
          <w:lang w:val="en-US"/>
        </w:rPr>
        <w:t>x</w:t>
      </w:r>
      <w:r>
        <w:rPr>
          <w:rFonts w:ascii="Calibri" w:hAnsi="Calibri"/>
          <w:b/>
          <w:sz w:val="32"/>
        </w:rPr>
        <w:t xml:space="preserve"> 04 — Обратное проектирование, дополнение</w:t>
      </w:r>
    </w:p>
    <w:p w14:paraId="6E99A7E8">
      <w:pPr>
        <w:spacing w:before="240" w:line="276" w:lineRule="auto"/>
      </w:pPr>
      <w:r>
        <w:rPr>
          <w:rFonts w:ascii="Calibri" w:hAnsi="Calibri"/>
          <w:sz w:val="28"/>
        </w:rPr>
        <w:t>Выходное сообщение операции getAllMembers возвращает MemberList — массив из нуля и более записей членов клуба, а операция getMemberByName возвращает одну запись Me</w:t>
      </w:r>
      <w:bookmarkStart w:id="0" w:name="_GoBack"/>
      <w:bookmarkEnd w:id="0"/>
      <w:r>
        <w:rPr>
          <w:rFonts w:ascii="Calibri" w:hAnsi="Calibri"/>
          <w:sz w:val="28"/>
        </w:rPr>
        <w:t>mber.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7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191</Characters>
  <Lines>0</Lines>
  <Paragraphs>0</Paragraphs>
  <TotalTime>10</TotalTime>
  <ScaleCrop>false</ScaleCrop>
  <LinksUpToDate>false</LinksUpToDate>
  <CharactersWithSpaces>217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Gaga Goga</cp:lastModifiedBy>
  <dcterms:modified xsi:type="dcterms:W3CDTF">2026-09-13T13:15:10Z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eyJoZGlkIjoiMTI5Mzc4OGM0ZjBkZTU4YWQzYTViMTg4MDRmMDk1MmMiLCJ1c2VySWQiOiI4NDI0OTgxMzEyMDIifQ==</vt:lpwstr>
  </property>
  <property fmtid="{D5CDD505-2E9C-101B-9397-08002B2CF9AE}" pid="3" name="KSOProductBuildVer">
    <vt:lpwstr>1049-12.1.0.28485</vt:lpwstr>
  </property>
  <property fmtid="{D5CDD505-2E9C-101B-9397-08002B2CF9AE}" pid="4" name="ICV">
    <vt:lpwstr>B13C7A823D3B46E3A4940975FAEE79B5_12</vt:lpwstr>
  </property>
</Properties>
</file>